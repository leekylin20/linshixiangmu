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4A9F4">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很多摄影爱好者在用 AI 生成人像时，会遇到同一个问题。</w:t>
      </w:r>
    </w:p>
    <w:p w14:paraId="7A6DCF9C">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明明懂光圈、焦段、景深，也能判断一张照片的光线、构图和色调好不好。脑子里也知道自己想要什么画面——但一到写 prompt，就容易变成几个空泛词：</w:t>
      </w:r>
    </w:p>
    <w:p w14:paraId="05E15654">
      <w:pPr>
        <w:keepNext w:val="0"/>
        <w:keepLines w:val="0"/>
        <w:widowControl/>
        <w:suppressLineNumbers w:val="0"/>
        <w:pBdr>
          <w:top w:val="single" w:color="E4EAEC" w:sz="2" w:space="1"/>
          <w:left w:val="single" w:color="E4EAEC" w:sz="2" w:space="0"/>
          <w:bottom w:val="single" w:color="E4EAEC" w:sz="2" w:space="1"/>
          <w:right w:val="single" w:color="E4EAEC" w:sz="2" w:space="0"/>
        </w:pBdr>
        <w:shd w:val="clear" w:fill="FFFFFF"/>
        <w:bidi w:val="0"/>
        <w:spacing w:line="280" w:lineRule="atLeast"/>
        <w:ind w:left="720" w:right="72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真实感、电影感、高级、胶片感、商业大片。</w:t>
      </w:r>
    </w:p>
    <w:p w14:paraId="00E4A52B">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生成出来的图通常不差，但很容易停在"好看"这一层。画面漂亮，意图不够清楚；人物精致，但缺少真实照片里的拍摄判断。</w:t>
      </w:r>
    </w:p>
    <w:p w14:paraId="4E2BBCA5">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问题出在转换环节。</w:t>
      </w:r>
    </w:p>
    <w:p w14:paraId="5D5E937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摄影爱好者脑子里有审美，也有拍摄理解，但缺少一套把这些判断翻译成 AI 语言的框架。</w:t>
      </w:r>
    </w:p>
    <w:p w14:paraId="39E3C1D9">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0" w:afterAutospacing="0" w:line="360" w:lineRule="atLeast"/>
        <w:ind w:left="0" w:right="0" w:firstLine="0"/>
        <w:jc w:val="left"/>
        <w:rPr>
          <w:b/>
          <w:bCs/>
          <w:caps w:val="0"/>
          <w:color w:val="0F1419"/>
          <w:spacing w:val="0"/>
          <w:sz w:val="26"/>
          <w:szCs w:val="26"/>
          <w:u w:val="none"/>
        </w:rPr>
      </w:pPr>
      <w:r>
        <w:rPr>
          <w:rFonts w:ascii="宋体" w:hAnsi="宋体" w:eastAsia="宋体" w:cs="宋体"/>
          <w:b/>
          <w:bCs/>
          <w:caps w:val="0"/>
          <w:color w:val="0F1419"/>
          <w:spacing w:val="0"/>
          <w:kern w:val="0"/>
          <w:sz w:val="26"/>
          <w:szCs w:val="26"/>
          <w:u w:val="none"/>
          <w:bdr w:val="single" w:color="E4EAEC" w:sz="2" w:space="0"/>
          <w:shd w:val="clear" w:fill="FFFFFF"/>
          <w:lang w:val="en-US" w:eastAsia="zh-CN" w:bidi="ar"/>
        </w:rPr>
        <w:t>AI 人像提示词的本质</w:t>
      </w:r>
    </w:p>
    <w:p w14:paraId="62700998">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AI 人像提示词，可以理解成一份简化版拍摄方案。它需要告诉模型：</w:t>
      </w:r>
    </w:p>
    <w:p w14:paraId="055993A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这张照片服务什么用途、人物是什么气质、镜头离人物多远、光从哪里来、背景保留多少信息、色调往哪个方向走、真实感应该落在哪些细节上。</w:t>
      </w:r>
    </w:p>
    <w:p w14:paraId="1C3D37B1">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所以写 AI 人像 prompt，不要一开始就堆风格词。</w:t>
      </w: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更有效的方式，是先把拍摄想法拆成 9 个模块。</w:t>
      </w:r>
    </w:p>
    <w:p w14:paraId="1DA6D92D">
      <w:pPr>
        <w:keepNext w:val="0"/>
        <w:keepLines w:val="0"/>
        <w:widowControl/>
        <w:suppressLineNumbers w:val="0"/>
        <w:pBdr>
          <w:top w:val="single" w:color="000000" w:sz="2" w:space="0"/>
          <w:left w:val="single" w:color="000000" w:sz="2" w:space="0"/>
          <w:bottom w:val="single" w:color="000000" w:sz="2" w:space="0"/>
          <w:right w:val="single" w:color="000000" w:sz="2" w:space="0"/>
        </w:pBdr>
        <w:spacing w:before="0" w:beforeAutospacing="0" w:after="0" w:afterAutospacing="0"/>
        <w:ind w:left="0" w:right="0"/>
        <w:jc w:val="left"/>
        <w:rPr>
          <w:u w:val="none"/>
        </w:rPr>
      </w:pPr>
      <w:r>
        <w:rPr>
          <w:rFonts w:ascii="宋体" w:hAnsi="宋体" w:eastAsia="宋体" w:cs="宋体"/>
          <w:kern w:val="0"/>
          <w:sz w:val="24"/>
          <w:szCs w:val="24"/>
          <w:u w:val="none"/>
          <w:bdr w:val="single" w:color="000000" w:sz="2" w:space="0"/>
          <w:lang w:val="en-US" w:eastAsia="zh-CN" w:bidi="ar"/>
        </w:rPr>
        <w:fldChar w:fldCharType="begin"/>
      </w:r>
      <w:r>
        <w:rPr>
          <w:rFonts w:ascii="宋体" w:hAnsi="宋体" w:eastAsia="宋体" w:cs="宋体"/>
          <w:kern w:val="0"/>
          <w:sz w:val="24"/>
          <w:szCs w:val="24"/>
          <w:u w:val="none"/>
          <w:bdr w:val="single" w:color="000000" w:sz="2" w:space="0"/>
          <w:lang w:val="en-US" w:eastAsia="zh-CN" w:bidi="ar"/>
        </w:rPr>
        <w:instrText xml:space="preserve"> HYPERLINK "https://x.com/zhongying14/article/2050973647548866765/media/2050969105398722560" </w:instrText>
      </w:r>
      <w:r>
        <w:rPr>
          <w:rFonts w:ascii="宋体" w:hAnsi="宋体" w:eastAsia="宋体" w:cs="宋体"/>
          <w:kern w:val="0"/>
          <w:sz w:val="24"/>
          <w:szCs w:val="24"/>
          <w:u w:val="none"/>
          <w:bdr w:val="single" w:color="000000" w:sz="2" w:space="0"/>
          <w:lang w:val="en-US" w:eastAsia="zh-CN" w:bidi="ar"/>
        </w:rPr>
        <w:fldChar w:fldCharType="separate"/>
      </w:r>
      <w:r>
        <w:rPr>
          <w:rFonts w:ascii="宋体" w:hAnsi="宋体" w:eastAsia="宋体" w:cs="宋体"/>
          <w:kern w:val="0"/>
          <w:sz w:val="24"/>
          <w:szCs w:val="24"/>
          <w:u w:val="none"/>
          <w:bdr w:val="single" w:color="000000" w:sz="2" w:space="0"/>
          <w:lang w:val="en-US" w:eastAsia="zh-CN" w:bidi="ar"/>
        </w:rPr>
        <w:fldChar w:fldCharType="end"/>
      </w:r>
    </w:p>
    <w:p w14:paraId="0F3F5DFC">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0" w:afterAutospacing="0" w:line="360" w:lineRule="atLeast"/>
        <w:ind w:left="0" w:right="0" w:firstLine="0"/>
        <w:jc w:val="left"/>
        <w:rPr>
          <w:b/>
          <w:bCs/>
          <w:caps w:val="0"/>
          <w:color w:val="0F1419"/>
          <w:spacing w:val="0"/>
          <w:sz w:val="26"/>
          <w:szCs w:val="26"/>
          <w:u w:val="none"/>
        </w:rPr>
      </w:pPr>
      <w:r>
        <w:rPr>
          <w:rFonts w:ascii="宋体" w:hAnsi="宋体" w:eastAsia="宋体" w:cs="宋体"/>
          <w:b/>
          <w:bCs/>
          <w:caps w:val="0"/>
          <w:color w:val="0F1419"/>
          <w:spacing w:val="0"/>
          <w:kern w:val="0"/>
          <w:sz w:val="26"/>
          <w:szCs w:val="26"/>
          <w:u w:val="none"/>
          <w:bdr w:val="single" w:color="E4EAEC" w:sz="2" w:space="0"/>
          <w:shd w:val="clear" w:fill="FFFFFF"/>
          <w:lang w:val="en-US" w:eastAsia="zh-CN" w:bidi="ar"/>
        </w:rPr>
        <w:t>行动框架：9 个模块</w:t>
      </w:r>
    </w:p>
    <w:p w14:paraId="5AFC83B4">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1 · 图像用途</w:t>
      </w:r>
    </w:p>
    <w:p w14:paraId="0F4D433B">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先确定这张图用来干什么。同样是人像，头像、职业写真、生活方式图、杂志风格图，画面要求完全不同。</w:t>
      </w:r>
    </w:p>
    <w:p w14:paraId="4783BC9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01｜社交媒体头像画面重点：脸清楚，眼神稳，背景干净</w:t>
      </w:r>
    </w:p>
    <w:p w14:paraId="6204278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1C9450E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02｜职业写真</w:t>
      </w:r>
    </w:p>
    <w:p w14:paraId="1C9402B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画面重点：可信，自然，专业，有亲和力</w:t>
      </w:r>
    </w:p>
    <w:p w14:paraId="6FEC4D0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7ACFC07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03｜杂志风格人像</w:t>
      </w:r>
    </w:p>
    <w:p w14:paraId="7532F99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画面重点：构图，留白，气质，整体氛围</w:t>
      </w:r>
    </w:p>
    <w:p w14:paraId="6C4DBDF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7AA44F1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04｜商业广告</w:t>
      </w:r>
    </w:p>
    <w:p w14:paraId="1018E66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画面重点：光线干净，皮肤稳定，画面控制感强</w:t>
      </w:r>
    </w:p>
    <w:p w14:paraId="497DF42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14DDA1F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05｜生活方式人像</w:t>
      </w:r>
    </w:p>
    <w:p w14:paraId="48DE9C9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画面重点：自然，松弛，像真实场景中拍到</w:t>
      </w:r>
    </w:p>
    <w:p w14:paraId="4C04318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3652A48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06｜黑白纪实</w:t>
      </w:r>
    </w:p>
    <w:p w14:paraId="5F8DFC2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画面重点：情绪，纹理，人物状态，现场感</w:t>
      </w:r>
    </w:p>
    <w:p w14:paraId="4C86B7F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A48C31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07｜夜景电影感</w:t>
      </w:r>
    </w:p>
    <w:p w14:paraId="678D282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画面重点：光色，暗部，空气感，氛围</w:t>
      </w:r>
    </w:p>
    <w:p w14:paraId="3CA63399">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先写用途，AI 才知道该往哪种摄影语言靠。</w:t>
      </w:r>
    </w:p>
    <w:p w14:paraId="29023C55">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2 · 主体和气质</w:t>
      </w:r>
    </w:p>
    <w:p w14:paraId="041E7EF9">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不要只写"一个女生"。主体描述要回答两个问题：这个人是谁？这个人给人的感觉是什么？</w:t>
      </w:r>
    </w:p>
    <w:p w14:paraId="677074F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01｜身份可选项：年轻女性、创业者、设计师、运动创作者、普通上班族、街头路人</w:t>
      </w:r>
    </w:p>
    <w:p w14:paraId="31B0475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3210FEC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02｜气质</w:t>
      </w:r>
    </w:p>
    <w:p w14:paraId="27380D6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可选项：自然松弛、克制冷静、干练专业、亲和温柔、高级疏离、沉稳成熟</w:t>
      </w:r>
    </w:p>
    <w:p w14:paraId="6F562FA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6FBC42D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03｜表情</w:t>
      </w:r>
    </w:p>
    <w:p w14:paraId="26EAFC8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可选项：平静直视、轻微微笑、专注、若有所思、放松、坚定</w:t>
      </w:r>
    </w:p>
    <w:p w14:paraId="4D54E6E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186722A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04｜面部质感</w:t>
      </w:r>
    </w:p>
    <w:p w14:paraId="3EDF689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可选项：自然皮肤、轻微修饰、商业干净皮肤、纪实粗粝感</w:t>
      </w:r>
    </w:p>
    <w:p w14:paraId="0D6124E7">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如果是基于真人照片生成，还要明确保留：脸型、五官比例、眉眼结构、鼻子、嘴唇、肤色、发型、年龄感和整体气质。</w:t>
      </w:r>
    </w:p>
    <w:p w14:paraId="1A28A0C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3 · 镜头语言</w:t>
      </w:r>
    </w:p>
    <w:p w14:paraId="489EF6BC">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 xml:space="preserve">📌 </w:t>
      </w: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插图：焦段对比示意——从24mm到135mm的画面感变化，直观展示距离感和透视差异插图：焦段对比示意——从 24mm 到 135mm 的画面感变化，直观展示距离感和透视差异插图：焦段对比示意——从24mm到135mm的画面感变化，直观展示距离感和透视差异</w:t>
      </w:r>
    </w:p>
    <w:p w14:paraId="606A45F9">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摄影爱好者最有优势的部分，就在这里。焦段写进 prompt，不只是器材参数，它代表画面距离感、透视感和背景处理方式。</w:t>
      </w:r>
    </w:p>
    <w:p w14:paraId="734AAC4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01｜24mm适合画面：环境人像，空间感强，透视明显</w:t>
      </w:r>
    </w:p>
    <w:p w14:paraId="3B35A1E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CA83CF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02｜35mm</w:t>
      </w:r>
    </w:p>
    <w:p w14:paraId="10895B3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适合画面：街头、纪实、故事感，有现场距离</w:t>
      </w:r>
    </w:p>
    <w:p w14:paraId="3E0B577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68A02F6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03｜50mm</w:t>
      </w:r>
    </w:p>
    <w:p w14:paraId="0807F5A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适合画面：自然、均衡，适合生活方式人像</w:t>
      </w:r>
    </w:p>
    <w:p w14:paraId="741EFAD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333F2D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04｜85mm</w:t>
      </w:r>
    </w:p>
    <w:p w14:paraId="4215CD2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适合画面：经典人像，脸部比例更稳，背景更整洁</w:t>
      </w:r>
    </w:p>
    <w:p w14:paraId="39A5807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04D007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05｜105mm</w:t>
      </w:r>
    </w:p>
    <w:p w14:paraId="0919BE2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适合画面：美妆、商业特写，压缩感更强</w:t>
      </w:r>
    </w:p>
    <w:p w14:paraId="6C4C4F7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13020D9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06｜135mm</w:t>
      </w:r>
    </w:p>
    <w:p w14:paraId="22A8255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适合画面：更克制，更疏离，背景压缩明显</w:t>
      </w:r>
    </w:p>
    <w:p w14:paraId="50F60886">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可以这样写：</w:t>
      </w:r>
    </w:p>
    <w:p w14:paraId="4AD7A67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85mm portrait lens look, natural facial proportions, clean background separation</w:t>
      </w:r>
    </w:p>
    <w:p w14:paraId="347B7A3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比只写 85mm 清楚很多。</w:t>
      </w:r>
      <w:r>
        <w:rPr>
          <w:rFonts w:ascii="宋体" w:hAnsi="宋体" w:eastAsia="宋体" w:cs="宋体"/>
          <w:sz w:val="24"/>
          <w:szCs w:val="24"/>
        </w:rPr>
        <w:drawing>
          <wp:inline distT="0" distB="0" distL="114300" distR="114300">
            <wp:extent cx="6326505" cy="2544445"/>
            <wp:effectExtent l="0" t="0" r="10795" b="825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6326505" cy="2544445"/>
                    </a:xfrm>
                    <a:prstGeom prst="rect">
                      <a:avLst/>
                    </a:prstGeom>
                    <a:noFill/>
                    <a:ln w="9525">
                      <a:noFill/>
                    </a:ln>
                  </pic:spPr>
                </pic:pic>
              </a:graphicData>
            </a:graphic>
          </wp:inline>
        </w:drawing>
      </w:r>
    </w:p>
    <w:p w14:paraId="78D58F6C">
      <w:pPr>
        <w:keepNext w:val="0"/>
        <w:keepLines w:val="0"/>
        <w:widowControl/>
        <w:suppressLineNumbers w:val="0"/>
        <w:pBdr>
          <w:top w:val="single" w:color="000000" w:sz="2" w:space="0"/>
          <w:left w:val="single" w:color="000000" w:sz="2" w:space="0"/>
          <w:bottom w:val="single" w:color="000000" w:sz="2" w:space="0"/>
          <w:right w:val="single" w:color="000000" w:sz="2" w:space="0"/>
        </w:pBdr>
        <w:spacing w:before="0" w:beforeAutospacing="0" w:after="0" w:afterAutospacing="0"/>
        <w:ind w:left="0" w:right="0"/>
        <w:jc w:val="left"/>
        <w:rPr>
          <w:u w:val="none"/>
        </w:rPr>
      </w:pPr>
      <w:r>
        <w:rPr>
          <w:rFonts w:ascii="宋体" w:hAnsi="宋体" w:eastAsia="宋体" w:cs="宋体"/>
          <w:kern w:val="0"/>
          <w:sz w:val="24"/>
          <w:szCs w:val="24"/>
          <w:u w:val="none"/>
          <w:bdr w:val="single" w:color="000000" w:sz="2" w:space="0"/>
          <w:lang w:val="en-US" w:eastAsia="zh-CN" w:bidi="ar"/>
        </w:rPr>
        <w:fldChar w:fldCharType="begin"/>
      </w:r>
      <w:r>
        <w:rPr>
          <w:rFonts w:ascii="宋体" w:hAnsi="宋体" w:eastAsia="宋体" w:cs="宋体"/>
          <w:kern w:val="0"/>
          <w:sz w:val="24"/>
          <w:szCs w:val="24"/>
          <w:u w:val="none"/>
          <w:bdr w:val="single" w:color="000000" w:sz="2" w:space="0"/>
          <w:lang w:val="en-US" w:eastAsia="zh-CN" w:bidi="ar"/>
        </w:rPr>
        <w:instrText xml:space="preserve"> HYPERLINK "https://x.com/zhongying14/article/2050973647548866765/media/2050970641436758017" </w:instrText>
      </w:r>
      <w:r>
        <w:rPr>
          <w:rFonts w:ascii="宋体" w:hAnsi="宋体" w:eastAsia="宋体" w:cs="宋体"/>
          <w:kern w:val="0"/>
          <w:sz w:val="24"/>
          <w:szCs w:val="24"/>
          <w:u w:val="none"/>
          <w:bdr w:val="single" w:color="000000" w:sz="2" w:space="0"/>
          <w:lang w:val="en-US" w:eastAsia="zh-CN" w:bidi="ar"/>
        </w:rPr>
        <w:fldChar w:fldCharType="separate"/>
      </w:r>
      <w:r>
        <w:rPr>
          <w:rFonts w:ascii="宋体" w:hAnsi="宋体" w:eastAsia="宋体" w:cs="宋体"/>
          <w:kern w:val="0"/>
          <w:sz w:val="24"/>
          <w:szCs w:val="24"/>
          <w:u w:val="none"/>
          <w:bdr w:val="single" w:color="000000" w:sz="2" w:space="0"/>
          <w:lang w:val="en-US" w:eastAsia="zh-CN" w:bidi="ar"/>
        </w:rPr>
        <w:fldChar w:fldCharType="end"/>
      </w:r>
    </w:p>
    <w:p w14:paraId="1A7380A3">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4 · 构图和机位</w:t>
      </w:r>
    </w:p>
    <w:p w14:paraId="4AD4C10C">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构图决定信息量，机位决定人物关系。</w:t>
      </w:r>
    </w:p>
    <w:p w14:paraId="2BFEF56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01｜face close-up适合场景：美妆、情绪特写</w:t>
      </w:r>
    </w:p>
    <w:p w14:paraId="29FBFCC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873EF9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02｜bust-up</w:t>
      </w:r>
    </w:p>
    <w:p w14:paraId="48C6990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适合场景：头像、风格人像</w:t>
      </w:r>
    </w:p>
    <w:p w14:paraId="3CE88976">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3B0A1B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03｜half-body</w:t>
      </w:r>
    </w:p>
    <w:p w14:paraId="47186F9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适合场景：职业写真、生活方式</w:t>
      </w:r>
    </w:p>
    <w:p w14:paraId="2D8542E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978BDF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04｜three-quarter body</w:t>
      </w:r>
    </w:p>
    <w:p w14:paraId="486D2BF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适合场景：时尚、Lookbook</w:t>
      </w:r>
    </w:p>
    <w:p w14:paraId="627D271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3A78B77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05｜full-body</w:t>
      </w:r>
    </w:p>
    <w:p w14:paraId="4321389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适合场景：造型、服装、环境关系</w:t>
      </w:r>
    </w:p>
    <w:p w14:paraId="72B5B01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42466F4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06｜cover composition</w:t>
      </w:r>
    </w:p>
    <w:p w14:paraId="06ECFA3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适合场景：文章封面、广告图、留白设计</w:t>
      </w:r>
    </w:p>
    <w:p w14:paraId="01C92405">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机位可以选：平视、略高机位、略低机位、正面直视、45 度侧面、抓拍感偏移机位。</w:t>
      </w:r>
    </w:p>
    <w:p w14:paraId="11533C32">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对于大多数真实人像，平视和略高机位最稳。略低机位适合力量感和时尚感，但容易压迫。</w:t>
      </w:r>
    </w:p>
    <w:p w14:paraId="2562B7DE">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5 · 景深和背景信息</w:t>
      </w:r>
    </w:p>
    <w:p w14:paraId="35B269C6">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很多人会写"背景虚化"，但更好的写法是明确虚化程度和背景信息保留多少。</w:t>
      </w:r>
    </w:p>
    <w:p w14:paraId="1FEE370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01｜f/1.4 feel适合画面：梦幻、情绪、强虚化，但容易变假</w:t>
      </w:r>
    </w:p>
    <w:p w14:paraId="5003A58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4A51ABD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02｜f/1.8 feel</w:t>
      </w:r>
    </w:p>
    <w:p w14:paraId="0310BD6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适合画面：氛围感强，适合夜景和情绪人像</w:t>
      </w:r>
    </w:p>
    <w:p w14:paraId="5573988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1F2A65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03｜f/2</w:t>
      </w:r>
    </w:p>
    <w:p w14:paraId="6023A85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适合画面：人物突出，生活方式和风格人像都适合</w:t>
      </w:r>
    </w:p>
    <w:p w14:paraId="4E1C23D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7D4B0FD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04｜f/2.8</w:t>
      </w:r>
    </w:p>
    <w:p w14:paraId="01F340B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适合画面：稳定人像，脸清楚，背景适度柔化</w:t>
      </w:r>
    </w:p>
    <w:p w14:paraId="525BD0C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36AB4B2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05｜f/4</w:t>
      </w:r>
    </w:p>
    <w:p w14:paraId="56F666A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适合画面：服装、场景、道具信息保留更多</w:t>
      </w:r>
    </w:p>
    <w:p w14:paraId="6407C38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5209276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06｜deep depth of field</w:t>
      </w:r>
    </w:p>
    <w:p w14:paraId="7FC9212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适合画面：纪实、环境人像、街头场景</w:t>
      </w:r>
    </w:p>
    <w:p w14:paraId="3F135AEB">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日常最稳的选择：</w:t>
      </w:r>
    </w:p>
    <w:p w14:paraId="27D4E9B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f/2.8 feel, moderate shallow depth of field, background still recognizable</w:t>
      </w:r>
    </w:p>
    <w:p w14:paraId="42549616">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6 · 光线设计</w:t>
      </w:r>
    </w:p>
    <w:p w14:paraId="73C03FEA">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光线是 AI 人像真实感的核心。不要只写 realistic lighting，要写清楚：光从哪里来，是什么质地，落在脸上是什么效果。</w:t>
      </w:r>
    </w:p>
    <w:p w14:paraId="0F8922A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01｜soft window light适合画面：自然、日常、皮肤舒服</w:t>
      </w:r>
    </w:p>
    <w:p w14:paraId="1EE7749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6D0CE26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02｜large diffused window light</w:t>
      </w:r>
    </w:p>
    <w:p w14:paraId="5252388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适合画面：像大柔光箱，适合职业写真</w:t>
      </w:r>
    </w:p>
    <w:p w14:paraId="639B596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544124F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03｜overcast soft light</w:t>
      </w:r>
    </w:p>
    <w:p w14:paraId="586DC37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适合画面：都市风，低对比，稳定</w:t>
      </w:r>
    </w:p>
    <w:p w14:paraId="312A734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1752C036">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04｜golden hour backlight</w:t>
      </w:r>
    </w:p>
    <w:p w14:paraId="39C4871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适合画面：温暖、柔和、户外氛围</w:t>
      </w:r>
    </w:p>
    <w:p w14:paraId="7815DB7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411B303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05｜clamshell lighting</w:t>
      </w:r>
    </w:p>
    <w:p w14:paraId="3A39BD4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适合画面：美妆、商业、眼神光明显</w:t>
      </w:r>
    </w:p>
    <w:p w14:paraId="42611AE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5EB1FCD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06｜hard direct light</w:t>
      </w:r>
    </w:p>
    <w:p w14:paraId="0224A7D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适合画面：时尚、强烈、戏剧化</w:t>
      </w:r>
    </w:p>
    <w:p w14:paraId="3FD9849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49E878A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07｜neon and tungsten mixed light</w:t>
      </w:r>
    </w:p>
    <w:p w14:paraId="7DF08A5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适合画面：夜景、电影感、城市氛围</w:t>
      </w:r>
    </w:p>
    <w:p w14:paraId="5A170B7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AE6972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08｜available light</w:t>
      </w:r>
    </w:p>
    <w:p w14:paraId="24C96FA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适合画面：纪实、现场感、少控制</w:t>
      </w:r>
    </w:p>
    <w:p w14:paraId="7805902F">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推荐表达：</w:t>
      </w:r>
    </w:p>
    <w:p w14:paraId="71D7D6F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soft natural window light from the left side, gentle shadow falloff, natural catchlights in the eyes</w:t>
      </w:r>
    </w:p>
    <w:p w14:paraId="4BD6B45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这比"高级光线"具体很多。</w:t>
      </w:r>
    </w:p>
    <w:p w14:paraId="18806439">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7 · 色调和风格锚点</w:t>
      </w:r>
    </w:p>
    <w:p w14:paraId="57C3FE61">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胶片名和相机品牌，在 AI 里更适合当作风格锚点。不要迷信它们的物理准确性，要关注它们传达的画面方向。</w:t>
      </w: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一次只选一个主色调，不要把多个胶片名塞进同一条 prompt。</w:t>
      </w:r>
    </w:p>
    <w:p w14:paraId="750FCE5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01｜Kodak Portra 400适合表达：柔和肤色、生活方式、自然胶片感</w:t>
      </w:r>
    </w:p>
    <w:p w14:paraId="40D081A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1151481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02｜Kodak Gold 200</w:t>
      </w:r>
    </w:p>
    <w:p w14:paraId="196348D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适合表达：温暖、阳光、轻复古</w:t>
      </w:r>
    </w:p>
    <w:p w14:paraId="53C9BCA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4E6BBC2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03｜Fujifilm Classic Chrome</w:t>
      </w:r>
    </w:p>
    <w:p w14:paraId="6D84DF1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适合表达：低饱和、城市、克制、杂志感</w:t>
      </w:r>
    </w:p>
    <w:p w14:paraId="284089B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1FAC18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04｜Fujifilm Eterna</w:t>
      </w:r>
    </w:p>
    <w:p w14:paraId="406DCFC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适合表达：柔和、叙事、电影感</w:t>
      </w:r>
    </w:p>
    <w:p w14:paraId="7AE29F2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032B2D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05｜CineStill 800T</w:t>
      </w:r>
    </w:p>
    <w:p w14:paraId="11D70ED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适合表达：夜景、霓虹、钨丝灯、轻微光晕</w:t>
      </w:r>
    </w:p>
    <w:p w14:paraId="7895E4E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6F1B4F2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06｜Ilford HP5</w:t>
      </w:r>
    </w:p>
    <w:p w14:paraId="4232787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适合表达：黑白纪实、颗粒、人物状态</w:t>
      </w:r>
    </w:p>
    <w:p w14:paraId="448053B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1FD5EF7C">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07｜neutral editorial tone</w:t>
      </w:r>
    </w:p>
    <w:p w14:paraId="401EBE9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适合表达：中性、干净、适合职业和杂志人像</w:t>
      </w:r>
    </w:p>
    <w:p w14:paraId="753A2F8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1161A3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08｜clean commercial tone</w:t>
      </w:r>
    </w:p>
    <w:p w14:paraId="75270B1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适合表达：商业广告、美妆、干净肤色</w:t>
      </w:r>
    </w:p>
    <w:p w14:paraId="1D07DFD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8 · 真实感细节</w:t>
      </w:r>
    </w:p>
    <w:p w14:paraId="7A7EF37C">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"真实"要落到具体部位。AI 人像最容易假的地方，通常是皮肤、眼神、背景虚化、布料和高光。</w:t>
      </w:r>
    </w:p>
    <w:p w14:paraId="24FBD1B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01｜皮肤Prompt 表达：natural skin texture, subtle pores</w:t>
      </w:r>
    </w:p>
    <w:p w14:paraId="27EE6E9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B1E328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02｜眼睛</w:t>
      </w:r>
    </w:p>
    <w:p w14:paraId="3DF6894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Prompt 表达：realistic catchlights, focused gaze</w:t>
      </w:r>
    </w:p>
    <w:p w14:paraId="18E62DE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24E0706">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03｜头发</w:t>
      </w:r>
    </w:p>
    <w:p w14:paraId="45A6BDF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Prompt 表达：natural flyaway hairs</w:t>
      </w:r>
    </w:p>
    <w:p w14:paraId="6DD509B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4EF11D0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04｜布料</w:t>
      </w:r>
    </w:p>
    <w:p w14:paraId="6A9E2D0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Prompt 表达：real fabric texture</w:t>
      </w:r>
    </w:p>
    <w:p w14:paraId="0B1276E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5A79BC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05｜背景</w:t>
      </w:r>
    </w:p>
    <w:p w14:paraId="5F6A370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Prompt 表达：optical bokeh, not artificial blur</w:t>
      </w:r>
    </w:p>
    <w:p w14:paraId="10AAC6F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76C7A88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06｜高光</w:t>
      </w:r>
    </w:p>
    <w:p w14:paraId="0711102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Prompt 表达：natural highlight roll-off</w:t>
      </w:r>
    </w:p>
    <w:p w14:paraId="62A10D7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6E37C5B6">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07｜脸部</w:t>
      </w:r>
    </w:p>
    <w:p w14:paraId="309F25D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Prompt 表达：slight facial asymmetry, realistic facial detail</w:t>
      </w:r>
    </w:p>
    <w:p w14:paraId="73A4DA7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44A8FB0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08｜修图程度</w:t>
      </w:r>
    </w:p>
    <w:p w14:paraId="6BC25F0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Prompt 表达：not over-retouched, no plastic skin</w:t>
      </w:r>
    </w:p>
    <w:p w14:paraId="54358D4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只写 realistic，模型不知道真实应该体现在哪里。</w:t>
      </w:r>
    </w:p>
    <w:p w14:paraId="3E7F5DF6">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模块 9 · 限制项</w:t>
      </w:r>
    </w:p>
    <w:p w14:paraId="550FBE18">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限制项用来防止 AI 人像滑向常见问题。建议固定保留一组负面描述：</w:t>
      </w:r>
    </w:p>
    <w:p w14:paraId="3C55393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no AI fake face, no plastic skin, no over-retouched skin, no westernized facial features, no influencer look, no excessive bokeh, no unnatural catchlights, no distorted hands</w:t>
      </w:r>
    </w:p>
    <w:p w14:paraId="3C1DD77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夜景额外加：restrained neon glow, no excessive halation</w:t>
      </w:r>
    </w:p>
    <w:p w14:paraId="3B596000">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商业写真额外加：natural expression, not stiff, not overly posed</w:t>
      </w:r>
    </w:p>
    <w:p w14:paraId="10C0D35D">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0" w:afterAutospacing="0" w:line="360" w:lineRule="atLeast"/>
        <w:ind w:left="0" w:right="0" w:firstLine="0"/>
        <w:jc w:val="left"/>
        <w:rPr>
          <w:b/>
          <w:bCs/>
          <w:caps w:val="0"/>
          <w:color w:val="0F1419"/>
          <w:spacing w:val="0"/>
          <w:sz w:val="26"/>
          <w:szCs w:val="26"/>
          <w:u w:val="none"/>
        </w:rPr>
      </w:pPr>
      <w:r>
        <w:rPr>
          <w:rFonts w:ascii="宋体" w:hAnsi="宋体" w:eastAsia="宋体" w:cs="宋体"/>
          <w:b/>
          <w:bCs/>
          <w:caps w:val="0"/>
          <w:color w:val="0F1419"/>
          <w:spacing w:val="0"/>
          <w:kern w:val="0"/>
          <w:sz w:val="26"/>
          <w:szCs w:val="26"/>
          <w:u w:val="none"/>
          <w:bdr w:val="single" w:color="E4EAEC" w:sz="2" w:space="0"/>
          <w:shd w:val="clear" w:fill="FFFFFF"/>
          <w:lang w:val="en-US" w:eastAsia="zh-CN" w:bidi="ar"/>
        </w:rPr>
        <w:t>万能公式</w:t>
      </w:r>
    </w:p>
    <w:p w14:paraId="29DA2721">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把一条人像 prompt 写成这个顺序：</w:t>
      </w:r>
    </w:p>
    <w:p w14:paraId="03AE8E96">
      <w:pPr>
        <w:keepNext w:val="0"/>
        <w:keepLines w:val="0"/>
        <w:widowControl/>
        <w:suppressLineNumbers w:val="0"/>
        <w:pBdr>
          <w:top w:val="single" w:color="000000" w:sz="2" w:space="0"/>
          <w:left w:val="single" w:color="000000" w:sz="2" w:space="0"/>
          <w:bottom w:val="single" w:color="000000" w:sz="2" w:space="0"/>
          <w:right w:val="single" w:color="000000" w:sz="2" w:space="0"/>
        </w:pBdr>
        <w:shd w:val="clear" w:fill="E5EAEC"/>
        <w:bidi w:val="0"/>
        <w:spacing w:before="0" w:beforeAutospacing="0" w:after="0" w:afterAutospacing="0" w:line="200" w:lineRule="atLeast"/>
        <w:ind w:left="0" w:right="0"/>
        <w:jc w:val="left"/>
        <w:rPr>
          <w:rFonts w:hint="default" w:ascii="monospace" w:hAnsi="monospace" w:eastAsia="monospace" w:cs="monospace"/>
          <w:color w:val="0F1419"/>
          <w:sz w:val="13"/>
          <w:szCs w:val="13"/>
          <w:u w:val="none"/>
        </w:rPr>
      </w:pPr>
      <w:r>
        <w:rPr>
          <w:rFonts w:hint="default" w:ascii="monospace" w:hAnsi="monospace" w:eastAsia="monospace" w:cs="monospace"/>
          <w:color w:val="0F1419"/>
          <w:kern w:val="0"/>
          <w:sz w:val="13"/>
          <w:szCs w:val="13"/>
          <w:u w:val="none"/>
          <w:bdr w:val="single" w:color="000000" w:sz="2" w:space="0"/>
          <w:shd w:val="clear" w:fill="E5EAEC"/>
          <w:lang w:val="en-US" w:eastAsia="zh-CN" w:bidi="ar"/>
        </w:rPr>
        <w:t>json</w:t>
      </w:r>
    </w:p>
    <w:p w14:paraId="1222D6D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图像用途</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主体身份</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人物气质</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构图和机位</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镜头语言</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景深</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光线设计</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场景和服装</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色调风格</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真实感细节</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限制项</w:t>
      </w:r>
      <w:r>
        <w:rPr>
          <w:rFonts w:hint="default" w:ascii="Consolas" w:hAnsi="Consolas" w:eastAsia="Consolas" w:cs="Consolas"/>
          <w:color w:val="383A42"/>
          <w:sz w:val="21"/>
          <w:szCs w:val="21"/>
          <w:u w:val="none"/>
          <w:bdr w:val="single" w:color="E4EAEC" w:sz="2" w:space="0"/>
          <w:shd w:val="clear" w:fill="FAFAFA"/>
        </w:rPr>
        <w:t>]</w:t>
      </w:r>
    </w:p>
    <w:p w14:paraId="374DECBC">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英文版公式：</w:t>
      </w:r>
    </w:p>
    <w:p w14:paraId="68EAC406">
      <w:pPr>
        <w:keepNext w:val="0"/>
        <w:keepLines w:val="0"/>
        <w:widowControl/>
        <w:suppressLineNumbers w:val="0"/>
        <w:pBdr>
          <w:top w:val="single" w:color="000000" w:sz="2" w:space="0"/>
          <w:left w:val="single" w:color="000000" w:sz="2" w:space="0"/>
          <w:bottom w:val="single" w:color="000000" w:sz="2" w:space="0"/>
          <w:right w:val="single" w:color="000000" w:sz="2" w:space="0"/>
        </w:pBdr>
        <w:shd w:val="clear" w:fill="E5EAEC"/>
        <w:bidi w:val="0"/>
        <w:spacing w:before="0" w:beforeAutospacing="0" w:after="0" w:afterAutospacing="0" w:line="200" w:lineRule="atLeast"/>
        <w:ind w:left="0" w:right="0"/>
        <w:jc w:val="left"/>
        <w:rPr>
          <w:rFonts w:hint="default" w:ascii="monospace" w:hAnsi="monospace" w:eastAsia="monospace" w:cs="monospace"/>
          <w:color w:val="0F1419"/>
          <w:sz w:val="13"/>
          <w:szCs w:val="13"/>
          <w:u w:val="none"/>
        </w:rPr>
      </w:pPr>
      <w:r>
        <w:rPr>
          <w:rFonts w:hint="default" w:ascii="monospace" w:hAnsi="monospace" w:eastAsia="monospace" w:cs="monospace"/>
          <w:color w:val="0F1419"/>
          <w:kern w:val="0"/>
          <w:sz w:val="13"/>
          <w:szCs w:val="13"/>
          <w:u w:val="none"/>
          <w:bdr w:val="single" w:color="000000" w:sz="2" w:space="0"/>
          <w:shd w:val="clear" w:fill="E5EAEC"/>
          <w:lang w:val="en-US" w:eastAsia="zh-CN" w:bidi="ar"/>
        </w:rPr>
        <w:t>json</w:t>
      </w:r>
    </w:p>
    <w:p w14:paraId="61C2B6C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 xml:space="preserve">A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purpose</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portrait of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subject</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with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mood</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framed as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composition</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from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camera angle</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using a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lens look</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and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aperture feel</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lit by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lighting setup</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in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environment</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wearing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wardrobe</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with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tone/style anchor</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emphasizing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realism details</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 xml:space="preserve"> avoiding </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negative constraints</w:t>
      </w:r>
      <w:r>
        <w:rPr>
          <w:rFonts w:hint="default" w:ascii="Consolas" w:hAnsi="Consolas" w:eastAsia="Consolas" w:cs="Consolas"/>
          <w:color w:val="383A42"/>
          <w:sz w:val="21"/>
          <w:szCs w:val="21"/>
          <w:u w:val="none"/>
          <w:bdr w:val="single" w:color="E4EAEC" w:sz="2" w:space="0"/>
          <w:shd w:val="clear" w:fill="FAFAFA"/>
        </w:rPr>
        <w:t>]</w:t>
      </w:r>
      <w:r>
        <w:rPr>
          <w:rStyle w:val="136"/>
          <w:rFonts w:hint="default" w:ascii="Consolas" w:hAnsi="Consolas" w:eastAsia="Consolas" w:cs="Consolas"/>
          <w:color w:val="383A42"/>
          <w:sz w:val="21"/>
          <w:szCs w:val="21"/>
          <w:u w:val="none"/>
          <w:bdr w:val="single" w:color="E4EAEC" w:sz="2" w:space="0"/>
          <w:shd w:val="clear" w:fill="FAFAFA"/>
        </w:rPr>
        <w:t>.</w:t>
      </w:r>
    </w:p>
    <w:p w14:paraId="3777B936">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中文理解：</w:t>
      </w:r>
    </w:p>
    <w:p w14:paraId="675F59BF">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先说这张图是什么 → 再说拍谁 → 再说怎么拍 → 再说光线和色调 → 最后说真实感和不要什么。</w:t>
      </w:r>
    </w:p>
    <w:p w14:paraId="22ABE236">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0" w:afterAutospacing="0" w:line="360" w:lineRule="atLeast"/>
        <w:ind w:left="0" w:right="0" w:firstLine="0"/>
        <w:jc w:val="left"/>
        <w:rPr>
          <w:b/>
          <w:bCs/>
          <w:caps w:val="0"/>
          <w:color w:val="0F1419"/>
          <w:spacing w:val="0"/>
          <w:sz w:val="26"/>
          <w:szCs w:val="26"/>
          <w:u w:val="none"/>
        </w:rPr>
      </w:pPr>
      <w:r>
        <w:rPr>
          <w:rFonts w:ascii="宋体" w:hAnsi="宋体" w:eastAsia="宋体" w:cs="宋体"/>
          <w:b/>
          <w:bCs/>
          <w:caps w:val="0"/>
          <w:color w:val="0F1419"/>
          <w:spacing w:val="0"/>
          <w:kern w:val="0"/>
          <w:sz w:val="26"/>
          <w:szCs w:val="26"/>
          <w:u w:val="none"/>
          <w:bdr w:val="single" w:color="E4EAEC" w:sz="2" w:space="0"/>
          <w:shd w:val="clear" w:fill="FFFFFF"/>
          <w:lang w:val="en-US" w:eastAsia="zh-CN" w:bidi="ar"/>
        </w:rPr>
        <w:t>填空题模板</w:t>
      </w:r>
    </w:p>
    <w:p w14:paraId="14D1BB27">
      <w:pPr>
        <w:keepNext w:val="0"/>
        <w:keepLines w:val="0"/>
        <w:widowControl/>
        <w:suppressLineNumbers w:val="0"/>
        <w:pBdr>
          <w:top w:val="single" w:color="000000" w:sz="2" w:space="0"/>
          <w:left w:val="single" w:color="000000" w:sz="2" w:space="0"/>
          <w:bottom w:val="single" w:color="000000" w:sz="2" w:space="0"/>
          <w:right w:val="single" w:color="000000" w:sz="2" w:space="0"/>
        </w:pBdr>
        <w:spacing w:before="0" w:beforeAutospacing="0" w:after="0" w:afterAutospacing="0"/>
        <w:ind w:left="0" w:right="0"/>
        <w:jc w:val="left"/>
        <w:rPr>
          <w:u w:val="none"/>
        </w:rPr>
      </w:pPr>
      <w:r>
        <w:rPr>
          <w:rFonts w:ascii="宋体" w:hAnsi="宋体" w:eastAsia="宋体" w:cs="宋体"/>
          <w:sz w:val="24"/>
          <w:szCs w:val="24"/>
        </w:rPr>
        <w:drawing>
          <wp:inline distT="0" distB="0" distL="114300" distR="114300">
            <wp:extent cx="6327775" cy="7909560"/>
            <wp:effectExtent l="0" t="0" r="9525" b="254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7"/>
                    <a:stretch>
                      <a:fillRect/>
                    </a:stretch>
                  </pic:blipFill>
                  <pic:spPr>
                    <a:xfrm>
                      <a:off x="0" y="0"/>
                      <a:ext cx="6327775" cy="7909560"/>
                    </a:xfrm>
                    <a:prstGeom prst="rect">
                      <a:avLst/>
                    </a:prstGeom>
                    <a:noFill/>
                    <a:ln w="9525">
                      <a:noFill/>
                    </a:ln>
                  </pic:spPr>
                </pic:pic>
              </a:graphicData>
            </a:graphic>
          </wp:inline>
        </w:drawing>
      </w:r>
      <w:bookmarkStart w:id="0" w:name="_GoBack"/>
      <w:bookmarkEnd w:id="0"/>
      <w:r>
        <w:rPr>
          <w:rFonts w:ascii="宋体" w:hAnsi="宋体" w:eastAsia="宋体" w:cs="宋体"/>
          <w:kern w:val="0"/>
          <w:sz w:val="24"/>
          <w:szCs w:val="24"/>
          <w:u w:val="none"/>
          <w:bdr w:val="single" w:color="000000" w:sz="2" w:space="0"/>
          <w:lang w:val="en-US" w:eastAsia="zh-CN" w:bidi="ar"/>
        </w:rPr>
        <w:fldChar w:fldCharType="begin"/>
      </w:r>
      <w:r>
        <w:rPr>
          <w:rFonts w:ascii="宋体" w:hAnsi="宋体" w:eastAsia="宋体" w:cs="宋体"/>
          <w:kern w:val="0"/>
          <w:sz w:val="24"/>
          <w:szCs w:val="24"/>
          <w:u w:val="none"/>
          <w:bdr w:val="single" w:color="000000" w:sz="2" w:space="0"/>
          <w:lang w:val="en-US" w:eastAsia="zh-CN" w:bidi="ar"/>
        </w:rPr>
        <w:instrText xml:space="preserve"> HYPERLINK "https://x.com/zhongying14/article/2050973647548866765/media/2050972683794255872" </w:instrText>
      </w:r>
      <w:r>
        <w:rPr>
          <w:rFonts w:ascii="宋体" w:hAnsi="宋体" w:eastAsia="宋体" w:cs="宋体"/>
          <w:kern w:val="0"/>
          <w:sz w:val="24"/>
          <w:szCs w:val="24"/>
          <w:u w:val="none"/>
          <w:bdr w:val="single" w:color="000000" w:sz="2" w:space="0"/>
          <w:lang w:val="en-US" w:eastAsia="zh-CN" w:bidi="ar"/>
        </w:rPr>
        <w:fldChar w:fldCharType="separate"/>
      </w:r>
      <w:r>
        <w:rPr>
          <w:rFonts w:ascii="宋体" w:hAnsi="宋体" w:eastAsia="宋体" w:cs="宋体"/>
          <w:kern w:val="0"/>
          <w:sz w:val="24"/>
          <w:szCs w:val="24"/>
          <w:u w:val="none"/>
          <w:bdr w:val="single" w:color="000000" w:sz="2" w:space="0"/>
          <w:lang w:val="en-US" w:eastAsia="zh-CN" w:bidi="ar"/>
        </w:rPr>
        <w:fldChar w:fldCharType="end"/>
      </w:r>
    </w:p>
    <w:p w14:paraId="41C8E946">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拿到想法不知道怎么下笔？直接填这张单：</w:t>
      </w:r>
    </w:p>
    <w:p w14:paraId="725EE7A5">
      <w:pPr>
        <w:keepNext w:val="0"/>
        <w:keepLines w:val="0"/>
        <w:widowControl/>
        <w:suppressLineNumbers w:val="0"/>
        <w:pBdr>
          <w:top w:val="single" w:color="000000" w:sz="2" w:space="0"/>
          <w:left w:val="single" w:color="000000" w:sz="2" w:space="0"/>
          <w:bottom w:val="single" w:color="000000" w:sz="2" w:space="0"/>
          <w:right w:val="single" w:color="000000" w:sz="2" w:space="0"/>
        </w:pBdr>
        <w:shd w:val="clear" w:fill="E5EAEC"/>
        <w:bidi w:val="0"/>
        <w:spacing w:before="0" w:beforeAutospacing="0" w:after="0" w:afterAutospacing="0" w:line="200" w:lineRule="atLeast"/>
        <w:ind w:left="0" w:right="0"/>
        <w:jc w:val="left"/>
        <w:rPr>
          <w:rFonts w:hint="default" w:ascii="monospace" w:hAnsi="monospace" w:eastAsia="monospace" w:cs="monospace"/>
          <w:color w:val="0F1419"/>
          <w:sz w:val="13"/>
          <w:szCs w:val="13"/>
          <w:u w:val="none"/>
        </w:rPr>
      </w:pPr>
      <w:r>
        <w:rPr>
          <w:rFonts w:hint="default" w:ascii="monospace" w:hAnsi="monospace" w:eastAsia="monospace" w:cs="monospace"/>
          <w:color w:val="0F1419"/>
          <w:kern w:val="0"/>
          <w:sz w:val="13"/>
          <w:szCs w:val="13"/>
          <w:u w:val="none"/>
          <w:bdr w:val="single" w:color="000000" w:sz="2" w:space="0"/>
          <w:shd w:val="clear" w:fill="E5EAEC"/>
          <w:lang w:val="en-US" w:eastAsia="zh-CN" w:bidi="ar"/>
        </w:rPr>
        <w:t>awk</w:t>
      </w:r>
    </w:p>
    <w:p w14:paraId="0E34A3B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请生成一张【图像用途】人像。</w:t>
      </w:r>
    </w:p>
    <w:p w14:paraId="69988FC6">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主体是【人物身份】，整体气质是【气质关键词】，表情为【表情状态】。</w:t>
      </w:r>
    </w:p>
    <w:p w14:paraId="53C6194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5B2D9D9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构图为【脸部特写 / 胸像 / 半身 / 3/4 身 / 全身】，机位为【平视 / 略高 / 略低 / 45 度侧面】。</w:t>
      </w:r>
    </w:p>
    <w:p w14:paraId="3B95362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42F729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画面呈现【24mm / 35mm / 50mm / 85mm / 105mm / 135mm】的镜头距离感，</w:t>
      </w:r>
    </w:p>
    <w:p w14:paraId="34A47BD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景深为【f/1.8 / f/2 / f/2.8 / f/4】。</w:t>
      </w:r>
    </w:p>
    <w:p w14:paraId="5CF0293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5481175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光线使用【光线类型】，光从【方向】来，</w:t>
      </w:r>
    </w:p>
    <w:p w14:paraId="27192A2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呈现【柔和包裹 / 明确方向 / 低对比 / 高对比 / 眼神光明显】的效果。</w:t>
      </w:r>
    </w:p>
    <w:p w14:paraId="4DFDCC3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6ADA92E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场景是【环境】，服装为【服装风格】，妆发为【妆发方向】。</w:t>
      </w:r>
    </w:p>
    <w:p w14:paraId="2532781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EBC5F3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整体色调参考【Kodak Portra 400 / Classic Chrome / Eterna / CineStill 800T / Ilford HP5 / neutral editorial tone】。</w:t>
      </w:r>
    </w:p>
    <w:p w14:paraId="00A8006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70B9E0B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请重点呈现【自然皮肤纹理 / 轻微毛孔 / 真实眼神光 / 布料纹理 / 真实背景虚化 / 自然高光过渡】。</w:t>
      </w:r>
    </w:p>
    <w:p w14:paraId="7F6F1CF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0625D0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避免【AI 假脸 / 过度美颜 / 塑料皮肤 / 欧美化五官 / 网红感 / 过度虚化 / 不自然眼神光 / 手部变形】。</w:t>
      </w:r>
    </w:p>
    <w:p w14:paraId="2D90918C">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0" w:afterAutospacing="0" w:line="360" w:lineRule="atLeast"/>
        <w:ind w:left="0" w:right="0" w:firstLine="0"/>
        <w:jc w:val="left"/>
        <w:rPr>
          <w:b/>
          <w:bCs/>
          <w:caps w:val="0"/>
          <w:color w:val="0F1419"/>
          <w:spacing w:val="0"/>
          <w:sz w:val="26"/>
          <w:szCs w:val="26"/>
          <w:u w:val="none"/>
        </w:rPr>
      </w:pPr>
      <w:r>
        <w:rPr>
          <w:rFonts w:ascii="宋体" w:hAnsi="宋体" w:eastAsia="宋体" w:cs="宋体"/>
          <w:b/>
          <w:bCs/>
          <w:caps w:val="0"/>
          <w:color w:val="0F1419"/>
          <w:spacing w:val="0"/>
          <w:kern w:val="0"/>
          <w:sz w:val="26"/>
          <w:szCs w:val="26"/>
          <w:u w:val="none"/>
          <w:bdr w:val="single" w:color="E4EAEC" w:sz="2" w:space="0"/>
          <w:shd w:val="clear" w:fill="FFFFFF"/>
          <w:lang w:val="en-US" w:eastAsia="zh-CN" w:bidi="ar"/>
        </w:rPr>
        <w:t>风格选择表</w:t>
      </w:r>
    </w:p>
    <w:p w14:paraId="33BA4511">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 xml:space="preserve">📌 </w:t>
      </w: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插图：8种风格的缩略图对比，每个格子标注风格名称和推荐参数组合，整体像情绪板插图：8 种风格的缩略图对比，每个格子标注风格名称和推荐参数组合，整体像情绪板插图：8种风格的缩略图对比，每个格子标注风格名称和推荐参数组合，整体像情绪板</w:t>
      </w:r>
    </w:p>
    <w:p w14:paraId="146F6DEC">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不确定风格方向？直接从这张表里选一行：</w:t>
      </w:r>
    </w:p>
    <w:p w14:paraId="21ECBDD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01｜黑白纪实人像推荐组合：35mm 或 50mm，available light，Ilford HP5 inspired monochrome，natural skin texture，subtle grain</w:t>
      </w:r>
    </w:p>
    <w:p w14:paraId="5B7294A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175779A">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02｜胶片感生活方式</w:t>
      </w:r>
    </w:p>
    <w:p w14:paraId="2BB84EF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推荐组合：50mm，f/2，大窗自然光，Kodak Portra 400，half-body，relaxed expression</w:t>
      </w:r>
    </w:p>
    <w:p w14:paraId="3B945C57">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0A32D4C8">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03｜低饱和城市风</w:t>
      </w:r>
    </w:p>
    <w:p w14:paraId="577E9B8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推荐组合：85mm，f/2，阴天柔光，Classic Chrome，bust-up，quiet editorial mood</w:t>
      </w:r>
    </w:p>
    <w:p w14:paraId="187F8EB5">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3557E7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04｜职业写真</w:t>
      </w:r>
    </w:p>
    <w:p w14:paraId="7C86413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推荐组合：85mm，f/2.8，大面积柔和窗光，neutral editorial tone，half-body，calm confident expression</w:t>
      </w:r>
    </w:p>
    <w:p w14:paraId="39680D8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6A0DF20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05｜商业美妆</w:t>
      </w:r>
    </w:p>
    <w:p w14:paraId="1AE5C82B">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推荐组合：105mm，f/2.8，clamshell lighting，face close-up，clean commercial tone，realistic catchlights</w:t>
      </w:r>
    </w:p>
    <w:p w14:paraId="7411B92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3DBB3A3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06｜夜景电影感</w:t>
      </w:r>
    </w:p>
    <w:p w14:paraId="5862C146">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推荐组合：85mm，f/1.8，neon and tungsten mixed light，CineStill 800T，subtle halation，restrained glow</w:t>
      </w:r>
    </w:p>
    <w:p w14:paraId="272F4CB1">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324C270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07｜清透日系人像</w:t>
      </w:r>
    </w:p>
    <w:p w14:paraId="60BD042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推荐组合：50mm，f/2.8，soft daylight，light warm tone，clean background，gentle expression</w:t>
      </w:r>
    </w:p>
    <w:p w14:paraId="2AF4346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11F240C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08｜高对比时尚风</w:t>
      </w:r>
    </w:p>
    <w:p w14:paraId="7BB4F08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推荐组合：35mm 或 85mm，hard light，strong shadow，full-body or 3/4 body，fashion editorial styling</w:t>
      </w:r>
    </w:p>
    <w:p w14:paraId="61EC569E">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21312AAD">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09｜创业者头像</w:t>
      </w:r>
    </w:p>
    <w:p w14:paraId="2CDE4A1F">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推荐组合：85mm，f/2.8，soft window light，minimal workspace，natural skin texture，professional but relaxed</w:t>
      </w:r>
    </w:p>
    <w:p w14:paraId="37615624">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p>
    <w:p w14:paraId="41FE079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Style w:val="136"/>
          <w:rFonts w:hint="default" w:ascii="Consolas" w:hAnsi="Consolas" w:eastAsia="Consolas" w:cs="Consolas"/>
          <w:color w:val="383A42"/>
          <w:sz w:val="21"/>
          <w:szCs w:val="21"/>
          <w:u w:val="none"/>
          <w:bdr w:val="single" w:color="E4EAEC" w:sz="2" w:space="0"/>
          <w:shd w:val="clear" w:fill="FAFAFA"/>
        </w:rPr>
      </w:pPr>
      <w:r>
        <w:rPr>
          <w:rStyle w:val="136"/>
          <w:rFonts w:hint="default" w:ascii="Consolas" w:hAnsi="Consolas" w:eastAsia="Consolas" w:cs="Consolas"/>
          <w:color w:val="383A42"/>
          <w:sz w:val="21"/>
          <w:szCs w:val="21"/>
          <w:u w:val="none"/>
          <w:bdr w:val="single" w:color="E4EAEC" w:sz="2" w:space="0"/>
          <w:shd w:val="clear" w:fill="FAFAFA"/>
        </w:rPr>
        <w:t>10｜户外黄金时刻</w:t>
      </w:r>
    </w:p>
    <w:p w14:paraId="0495751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推荐组合：50mm 或 85mm，golden hour backlight，warm tone，soft flare，natural expression</w:t>
      </w:r>
    </w:p>
    <w:p w14:paraId="315B2057">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0" w:afterAutospacing="0" w:line="360" w:lineRule="atLeast"/>
        <w:ind w:left="0" w:right="0" w:firstLine="0"/>
        <w:jc w:val="left"/>
        <w:rPr>
          <w:b/>
          <w:bCs/>
          <w:caps w:val="0"/>
          <w:color w:val="0F1419"/>
          <w:spacing w:val="0"/>
          <w:sz w:val="26"/>
          <w:szCs w:val="26"/>
          <w:u w:val="none"/>
        </w:rPr>
      </w:pPr>
      <w:r>
        <w:rPr>
          <w:rFonts w:ascii="宋体" w:hAnsi="宋体" w:eastAsia="宋体" w:cs="宋体"/>
          <w:b/>
          <w:bCs/>
          <w:caps w:val="0"/>
          <w:color w:val="0F1419"/>
          <w:spacing w:val="0"/>
          <w:kern w:val="0"/>
          <w:sz w:val="26"/>
          <w:szCs w:val="26"/>
          <w:u w:val="none"/>
          <w:bdr w:val="single" w:color="E4EAEC" w:sz="2" w:space="0"/>
          <w:shd w:val="clear" w:fill="FFFFFF"/>
          <w:lang w:val="en-US" w:eastAsia="zh-CN" w:bidi="ar"/>
        </w:rPr>
        <w:t>可直接套用的示例 Prompt</w:t>
      </w:r>
    </w:p>
    <w:p w14:paraId="2CD0FF0F">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① 职业写真</w:t>
      </w:r>
    </w:p>
    <w:p w14:paraId="34BD0658">
      <w:pPr>
        <w:keepNext w:val="0"/>
        <w:keepLines w:val="0"/>
        <w:widowControl/>
        <w:suppressLineNumbers w:val="0"/>
        <w:pBdr>
          <w:top w:val="single" w:color="000000" w:sz="2" w:space="0"/>
          <w:left w:val="single" w:color="000000" w:sz="2" w:space="0"/>
          <w:bottom w:val="single" w:color="000000" w:sz="2" w:space="0"/>
          <w:right w:val="single" w:color="000000" w:sz="2" w:space="0"/>
        </w:pBdr>
        <w:shd w:val="clear" w:fill="E5EAEC"/>
        <w:bidi w:val="0"/>
        <w:spacing w:before="0" w:beforeAutospacing="0" w:after="0" w:afterAutospacing="0" w:line="200" w:lineRule="atLeast"/>
        <w:ind w:left="0" w:right="0"/>
        <w:jc w:val="left"/>
        <w:rPr>
          <w:rFonts w:hint="default" w:ascii="monospace" w:hAnsi="monospace" w:eastAsia="monospace" w:cs="monospace"/>
          <w:color w:val="0F1419"/>
          <w:sz w:val="13"/>
          <w:szCs w:val="13"/>
          <w:u w:val="none"/>
        </w:rPr>
      </w:pPr>
      <w:r>
        <w:rPr>
          <w:rFonts w:hint="default" w:ascii="monospace" w:hAnsi="monospace" w:eastAsia="monospace" w:cs="monospace"/>
          <w:color w:val="0F1419"/>
          <w:kern w:val="0"/>
          <w:sz w:val="13"/>
          <w:szCs w:val="13"/>
          <w:u w:val="none"/>
          <w:bdr w:val="single" w:color="000000" w:sz="2" w:space="0"/>
          <w:shd w:val="clear" w:fill="E5EAEC"/>
          <w:lang w:val="en-US" w:eastAsia="zh-CN" w:bidi="ar"/>
        </w:rPr>
        <w:t>pgsql</w:t>
      </w:r>
    </w:p>
    <w:p w14:paraId="4418EB13">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A professional founder portrait of a young Asian woman, calm and confident expression, half-body framing, eye-level camera angle, 85mm portrait lens look, f/2.8 feel, soft natural window light from the left side, minimal workspace background, navy shirt with black inner layer, neutral editorial tone, natural skin texture, subtle pores, realistic catchlights, real fabric texture, no AI fake face, no plastic skin, no over-retouched skin, no westernized facial features.</w:t>
      </w:r>
    </w:p>
    <w:p w14:paraId="7E93057A">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② 胶片生活方式</w:t>
      </w:r>
    </w:p>
    <w:p w14:paraId="166A0BD9">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A soft lifestyle portrait of a young Asian woman in a café, relaxed and natural expression, half-body composition, slightly high angle, 50mm lens look, f/2 feel, large window natural light, Kodak Portra 400 inspired color tone, gentle skin tones, subtle film grain, realistic fabric texture, natural catchlights, elegant everyday atmosphere, no over-retouching, no plastic skin, no artificial blur.</w:t>
      </w:r>
    </w:p>
    <w:p w14:paraId="2B00FBDD">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③ 黑白纪实</w:t>
      </w:r>
    </w:p>
    <w:p w14:paraId="5095E966">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A black-and-white documentary-style portrait of a young woman, natural and observant expression, half-body framing, eye-level angle, 50mm lens look, available light, Ilford HP5 inspired monochrome tone, subtle grain, realistic skin texture, slight facial asymmetry, candid atmosphere, no over-retouched skin, no perfect beauty filter, no artificial studio look.</w:t>
      </w:r>
    </w:p>
    <w:p w14:paraId="397756DF">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④ 都市风</w:t>
      </w:r>
    </w:p>
    <w:p w14:paraId="75A16AD2">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An editorial urban portrait of a young woman, calm and self-possessed expression, bust-up framing, eye-level camera angle, 85mm portrait lens look, f/2 feel, overcast soft light, organized city background with gentle optical bokeh, Fujifilm Classic Chrome inspired muted color palette, natural skin texture, quiet magazine atmosphere, no excessive bokeh, no plastic skin, no influencer look.</w:t>
      </w:r>
    </w:p>
    <w:p w14:paraId="084E7E7D">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⑤ 夜景电影感</w:t>
      </w:r>
    </w:p>
    <w:p w14:paraId="194985D0">
      <w:pPr>
        <w:pStyle w:val="30"/>
        <w:keepNext w:val="0"/>
        <w:keepLines w:val="0"/>
        <w:widowControl/>
        <w:suppressLineNumbers w:val="0"/>
        <w:pBdr>
          <w:top w:val="single" w:color="E4EAEC" w:sz="2" w:space="6"/>
          <w:left w:val="single" w:color="E4EAEC" w:sz="2" w:space="6"/>
          <w:bottom w:val="single" w:color="E4EAEC" w:sz="2" w:space="6"/>
          <w:right w:val="single" w:color="E4EAEC" w:sz="2" w:space="6"/>
        </w:pBdr>
        <w:shd w:val="clear" w:fill="F7F9F9"/>
        <w:wordWrap/>
        <w:bidi w:val="0"/>
        <w:spacing w:before="0" w:beforeAutospacing="0" w:after="388" w:afterAutospacing="0" w:line="13" w:lineRule="atLeast"/>
        <w:ind w:left="0" w:right="0"/>
        <w:jc w:val="left"/>
        <w:rPr>
          <w:rFonts w:hint="default" w:ascii="monospace" w:hAnsi="monospace" w:eastAsia="monospace" w:cs="monospace"/>
          <w:color w:val="383A42"/>
          <w:sz w:val="13"/>
          <w:szCs w:val="13"/>
        </w:rPr>
      </w:pPr>
      <w:r>
        <w:rPr>
          <w:rStyle w:val="136"/>
          <w:rFonts w:hint="default" w:ascii="Consolas" w:hAnsi="Consolas" w:eastAsia="Consolas" w:cs="Consolas"/>
          <w:color w:val="383A42"/>
          <w:sz w:val="21"/>
          <w:szCs w:val="21"/>
          <w:u w:val="none"/>
          <w:bdr w:val="single" w:color="E4EAEC" w:sz="2" w:space="0"/>
          <w:shd w:val="clear" w:fill="FAFAFA"/>
        </w:rPr>
        <w:t>A cinematic night portrait of a young woman, introspective expression, half-body composition, diagonal 45-degree camera angle, 85mm lens look, f/1.8 feel, mixed neon and tungsten practical lights, CineStill 800T inspired night tone, subtle halation, restrained neon glow, realistic skin under mixed lighting, atmospheric but believable, no excessive neon, no plastic skin, no unnatural catchlights.</w:t>
      </w:r>
    </w:p>
    <w:p w14:paraId="0845EF5F">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0" w:afterAutospacing="0" w:line="360" w:lineRule="atLeast"/>
        <w:ind w:left="0" w:right="0" w:firstLine="0"/>
        <w:jc w:val="left"/>
        <w:rPr>
          <w:b/>
          <w:bCs/>
          <w:caps w:val="0"/>
          <w:color w:val="0F1419"/>
          <w:spacing w:val="0"/>
          <w:sz w:val="26"/>
          <w:szCs w:val="26"/>
          <w:u w:val="none"/>
        </w:rPr>
      </w:pPr>
      <w:r>
        <w:rPr>
          <w:rFonts w:ascii="宋体" w:hAnsi="宋体" w:eastAsia="宋体" w:cs="宋体"/>
          <w:b/>
          <w:bCs/>
          <w:caps w:val="0"/>
          <w:color w:val="0F1419"/>
          <w:spacing w:val="0"/>
          <w:kern w:val="0"/>
          <w:sz w:val="26"/>
          <w:szCs w:val="26"/>
          <w:u w:val="none"/>
          <w:bdr w:val="single" w:color="E4EAEC" w:sz="2" w:space="0"/>
          <w:shd w:val="clear" w:fill="FFFFFF"/>
          <w:lang w:val="en-US" w:eastAsia="zh-CN" w:bidi="ar"/>
        </w:rPr>
        <w:t>最后</w:t>
      </w:r>
    </w:p>
    <w:p w14:paraId="67F11925">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写 AI 人像 prompt，可以按 3 步走：</w:t>
      </w:r>
    </w:p>
    <w:p w14:paraId="0BEACC2A">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第一步</w:t>
      </w: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，先确定用途。这张图是头像、职业写真、生活方式、纪实、美妆，还是电影感人像。</w:t>
      </w:r>
    </w:p>
    <w:p w14:paraId="72C1EDC7">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第二步</w:t>
      </w: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，从 9 个模块里各选 1 到 2 个关键项。用途、主体、镜头、构图、景深、光线、色调、真实感、限制项，不要堆太满。</w:t>
      </w:r>
    </w:p>
    <w:p w14:paraId="36EE483E">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第三步</w:t>
      </w: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，把选项拼成一份拍摄 brief。让 prompt 像一张摄影执行单，AI 生成的方向会清楚很多。</w:t>
      </w:r>
    </w:p>
    <w:p w14:paraId="305098CF">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真正有效的人像提示词，重点不在风格词数量，而在</w:t>
      </w: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拍摄判断是否清楚</w:t>
      </w: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w:t>
      </w:r>
    </w:p>
    <w:p w14:paraId="0BEEFB28">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i w:val="0"/>
          <w:iCs w:val="0"/>
          <w:caps w:val="0"/>
          <w:color w:val="0F141A"/>
          <w:spacing w:val="0"/>
          <w:kern w:val="0"/>
          <w:sz w:val="17"/>
          <w:szCs w:val="17"/>
          <w:bdr w:val="single" w:color="E4EAEC" w:sz="2" w:space="0"/>
          <w:shd w:val="clear" w:fill="FFFFFF"/>
          <w:lang w:val="en-US" w:eastAsia="zh-CN" w:bidi="ar"/>
        </w:rPr>
        <w:t>会摄影的人写 AI prompt，最大的优势是已经知道自己想要什么画面。下一步要做的，只是把这些审美判断拆成模型能执行的语言。</w:t>
      </w:r>
    </w:p>
    <w:p w14:paraId="4AA81715">
      <w:pPr>
        <w:keepNext w:val="0"/>
        <w:keepLines w:val="0"/>
        <w:widowControl/>
        <w:suppressLineNumbers w:val="0"/>
        <w:pBdr>
          <w:top w:val="single" w:color="E4EAEC" w:sz="2" w:space="0"/>
          <w:left w:val="single" w:color="E4EAEC" w:sz="2" w:space="0"/>
          <w:bottom w:val="single" w:color="E4EAEC" w:sz="2" w:space="0"/>
          <w:right w:val="single" w:color="E4EAEC" w:sz="2" w:space="0"/>
        </w:pBdr>
        <w:shd w:val="clear" w:fill="FFFFFF"/>
        <w:bidi w:val="0"/>
        <w:spacing w:before="0" w:beforeAutospacing="0" w:after="280" w:afterAutospacing="0" w:line="280" w:lineRule="atLeast"/>
        <w:ind w:left="0" w:firstLine="0"/>
        <w:jc w:val="left"/>
        <w:rPr>
          <w:rFonts w:hint="default" w:ascii="Segoe UI" w:hAnsi="Segoe UI" w:eastAsia="Segoe UI" w:cs="Segoe UI"/>
          <w:i w:val="0"/>
          <w:iCs w:val="0"/>
          <w:caps w:val="0"/>
          <w:color w:val="0F141A"/>
          <w:spacing w:val="0"/>
          <w:sz w:val="17"/>
          <w:szCs w:val="17"/>
        </w:rPr>
      </w:pPr>
      <w:r>
        <w:rPr>
          <w:rFonts w:hint="default" w:ascii="Segoe UI" w:hAnsi="Segoe UI" w:eastAsia="Segoe UI" w:cs="Segoe UI"/>
          <w:b/>
          <w:bCs/>
          <w:i w:val="0"/>
          <w:iCs w:val="0"/>
          <w:caps w:val="0"/>
          <w:color w:val="0F141A"/>
          <w:spacing w:val="0"/>
          <w:kern w:val="0"/>
          <w:sz w:val="17"/>
          <w:szCs w:val="17"/>
          <w:bdr w:val="single" w:color="E4EAEC" w:sz="2" w:space="0"/>
          <w:shd w:val="clear" w:fill="FFFFFF"/>
          <w:lang w:val="en-US" w:eastAsia="zh-CN" w:bidi="ar"/>
        </w:rPr>
        <w:t>这里是@麻酱AI实验室，主要关注 AI × 海外小项目、AI生图提示词、内容与运营提效、轻量 AI 工具和 AI SaaS 站的实操路径。这里会持续分享我自己正在验证的方法、踩过的坑，以及普通人也能直接上手的经验。感兴趣的话，欢迎关注，一起边学边做。</w:t>
      </w:r>
    </w:p>
    <w:p w14:paraId="3F37CF28">
      <w:pPr>
        <w:spacing w:after="140" w:line="283" w:lineRule="auto"/>
      </w:pP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4E69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590</Words>
  <Characters>770</Characters>
  <Lines>0</Lines>
  <Paragraphs>0</Paragraphs>
  <TotalTime>2</TotalTime>
  <ScaleCrop>false</ScaleCrop>
  <LinksUpToDate>false</LinksUpToDate>
  <CharactersWithSpaces>808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苏哥哥</cp:lastModifiedBy>
  <dcterms:modified xsi:type="dcterms:W3CDTF">2026-05-05T05:15:55Z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eyJoZGlkIjoiZDkxOTg0NDY0MGIyNTAyYmFiOGRjNjI4NTM5NTYzM2YiLCJ1c2VySWQiOiI1NDI2NDY1NzIifQ==</vt:lpwstr>
  </property>
  <property fmtid="{D5CDD505-2E9C-101B-9397-08002B2CF9AE}" pid="3" name="KSOProductBuildVer">
    <vt:lpwstr>2052-12.1.0.25865</vt:lpwstr>
  </property>
  <property fmtid="{D5CDD505-2E9C-101B-9397-08002B2CF9AE}" pid="4" name="ICV">
    <vt:lpwstr>1022DE49C06744BBBA3827389B744BEB_12</vt:lpwstr>
  </property>
</Properties>
</file>